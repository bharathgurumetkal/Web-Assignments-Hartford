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85FBD">
      <w:pPr>
        <w:ind w:left="1440" w:leftChars="0" w:firstLine="720" w:firstLineChars="0"/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Day-13 Bebugging Exercise</w:t>
      </w:r>
      <w:r>
        <w:rPr>
          <w:rFonts w:hint="default" w:ascii="Times New Roman" w:hAnsi="Times New Roman" w:cs="Times New Roman"/>
          <w:b/>
          <w:bCs/>
          <w:lang w:val="en-IN"/>
        </w:rPr>
        <w:br w:type="textWrapping"/>
      </w:r>
      <w:r>
        <w:rPr>
          <w:rFonts w:hint="default" w:ascii="Times New Roman" w:hAnsi="Times New Roman" w:cs="Times New Roman"/>
          <w:b/>
          <w:bCs/>
          <w:lang w:val="en-IN"/>
        </w:rPr>
        <w:tab/>
        <w:t/>
      </w:r>
      <w:r>
        <w:rPr>
          <w:rFonts w:hint="default" w:ascii="Times New Roman" w:hAnsi="Times New Roman" w:cs="Times New Roman"/>
          <w:b/>
          <w:bCs/>
          <w:lang w:val="en-IN"/>
        </w:rPr>
        <w:tab/>
        <w:t/>
      </w:r>
      <w:r>
        <w:rPr>
          <w:rFonts w:hint="default" w:ascii="Times New Roman" w:hAnsi="Times New Roman" w:cs="Times New Roman"/>
          <w:b/>
          <w:bCs/>
          <w:lang w:val="en-IN"/>
        </w:rPr>
        <w:tab/>
        <w:t/>
      </w:r>
      <w:r>
        <w:rPr>
          <w:rFonts w:hint="default" w:ascii="Times New Roman" w:hAnsi="Times New Roman" w:cs="Times New Roman"/>
          <w:b/>
          <w:bCs/>
          <w:lang w:val="en-IN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-Gurumetkal Bharath Simha Reddy</w:t>
      </w:r>
    </w:p>
    <w:p w14:paraId="5ACB32C4">
      <w:pPr>
        <w:rPr>
          <w:rFonts w:hint="default" w:ascii="Times New Roman" w:hAnsi="Times New Roman" w:cs="Times New Roman"/>
          <w:b/>
          <w:bCs/>
        </w:rPr>
      </w:pPr>
    </w:p>
    <w:p w14:paraId="7F4F3CA4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TASK 1:Form not submitting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we should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Prevent default submission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and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it is recommended to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use (===) operator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TASK 2: CSS Not Applying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colon is missing after color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It should be 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color:blue;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TASK 3: Button Click Not Working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Wrong function name we have to use (getElementById)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.Javascript is case-sensitive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Fixed code: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/>
          <w:sz w:val="24"/>
          <w:szCs w:val="24"/>
          <w:lang w:val="en-US"/>
        </w:rPr>
        <w:t>document.getElementById("btn")</w:t>
      </w:r>
    </w:p>
    <w:p w14:paraId="7CD71102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TASK 4: Validation Logic Error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Age 18 is not handled 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 the given logic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fixed: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if (age &gt;= 18) { </w:t>
      </w:r>
    </w:p>
    <w:p w14:paraId="09C38623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console.log("Eligible"); </w:t>
      </w:r>
    </w:p>
    <w:p w14:paraId="52DDDB2A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} else { </w:t>
      </w:r>
    </w:p>
    <w:p w14:paraId="609E56B0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console.log("Not Eligible"); </w:t>
      </w:r>
    </w:p>
    <w:p w14:paraId="58D6CC55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}</w:t>
      </w:r>
    </w:p>
    <w:p w14:paraId="6437FA4F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TASK 5: Input Value Always Empty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It is checking element instead of value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We must use </w:t>
      </w:r>
      <w:r>
        <w:rPr>
          <w:rStyle w:val="44"/>
          <w:rFonts w:hint="default" w:ascii="Times New Roman" w:hAnsi="Times New Roman" w:eastAsia="SimSun" w:cs="Times New Roman"/>
          <w:sz w:val="24"/>
          <w:szCs w:val="24"/>
        </w:rPr>
        <w:t>.value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get text entered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fixed: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let email = document.getElementById("email").value; 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TASK 6: CSS Layout Breaking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in width property unit is missing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CSS needs units like px, %, em etc.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Fixed: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/>
          <w:sz w:val="24"/>
          <w:szCs w:val="24"/>
          <w:lang w:val="en-US"/>
        </w:rPr>
        <w:t>width: 300px;</w:t>
      </w:r>
    </w:p>
    <w:p w14:paraId="6F3CBCF8">
      <w:pPr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TASK 7: Password Match Validation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Extra space is given in confirmPwd.</w:t>
      </w:r>
      <w:r>
        <w:rPr>
          <w:rFonts w:hint="default" w:ascii="Times New Roman" w:hAnsi="Times New Roman" w:eastAsia="SimSun" w:cs="Times New Roman"/>
          <w:sz w:val="24"/>
          <w:szCs w:val="24"/>
        </w:rPr>
        <w:t>Strings must match exactly.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/>
          <w:sz w:val="24"/>
          <w:szCs w:val="24"/>
        </w:rPr>
        <w:t>let confirmPwd = "admin123";</w:t>
      </w:r>
    </w:p>
    <w:p w14:paraId="0F70712A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Or use trim()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TASK 8: Hidden Element Taking Space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visibility:hidden keeps space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TASK 9: JS Error Stops Script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quote is missing in last console statement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Fix: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/>
          <w:sz w:val="24"/>
          <w:szCs w:val="24"/>
          <w:lang w:val="en-US"/>
        </w:rPr>
        <w:t>console.log("End");</w:t>
      </w:r>
    </w:p>
    <w:p w14:paraId="15017E1B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TASK 10: Checkbox Validation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Terms are not defined here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fix: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/>
          <w:sz w:val="24"/>
          <w:szCs w:val="24"/>
          <w:lang w:val="en-US"/>
        </w:rPr>
        <w:t>let terms = document.getElementById("terms");</w:t>
      </w:r>
    </w:p>
    <w:p w14:paraId="16BBC03F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if (terms.checked == false)</w:t>
      </w:r>
    </w:p>
    <w:p w14:paraId="6024AF8A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br w:type="textWrapping"/>
      </w:r>
    </w:p>
    <w:p w14:paraId="1C9CB7E8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TASK 11: Assignment Instead of Comparison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we shoud use comparision(==) operator instead of assignment(=).(</w:t>
      </w:r>
      <w:r>
        <w:rPr>
          <w:rStyle w:val="44"/>
          <w:rFonts w:hint="default" w:ascii="Times New Roman" w:hAnsi="Times New Roman" w:eastAsia="SimSun" w:cs="Times New Roman"/>
          <w:sz w:val="24"/>
          <w:szCs w:val="24"/>
        </w:rPr>
        <w:t>=</w:t>
      </w:r>
      <w:r>
        <w:rPr>
          <w:rStyle w:val="44"/>
          <w:rFonts w:hint="default" w:ascii="Times New Roman" w:hAnsi="Times New Roman" w:eastAsia="SimSun" w:cs="Times New Roman"/>
          <w:sz w:val="24"/>
          <w:szCs w:val="24"/>
          <w:lang w:val="en-US"/>
        </w:rPr>
        <w:t>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assigns value instead of comparing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fix: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/>
          <w:sz w:val="24"/>
          <w:szCs w:val="24"/>
          <w:lang w:val="en-US"/>
        </w:rPr>
        <w:t>if (mobile.length == 10)</w:t>
      </w:r>
    </w:p>
    <w:p w14:paraId="5EFC1E7D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TASK 12: Policy Holder Name Validation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It is checking element instead of value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fix: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let name = document.getElementById("policyName").value; </w:t>
      </w:r>
    </w:p>
    <w:p w14:paraId="6723510B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if (name == "")</w:t>
      </w:r>
    </w:p>
    <w:p w14:paraId="40953B97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TASK 13: Dropdown Validation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using = instead of ==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fix: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/>
          <w:sz w:val="24"/>
          <w:szCs w:val="24"/>
          <w:lang w:val="en-US"/>
        </w:rPr>
        <w:t>if (plan == "Select Plan")</w:t>
      </w:r>
    </w:p>
    <w:p w14:paraId="053E521E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TASK 14: Policy Number Display Bug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wrong variable name it should be PolicyNumber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fix: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/>
          <w:sz w:val="24"/>
          <w:szCs w:val="24"/>
          <w:lang w:val="en-US"/>
        </w:rPr>
        <w:t>document.getElementById("policy").innerHTML = policyNumber;</w:t>
      </w:r>
    </w:p>
    <w:p w14:paraId="3321ACD9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TASK 15: Claim Amount Validation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The logic is reversed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fix: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if (isNaN(claimAmount)) </w:t>
      </w:r>
    </w:p>
    <w:p w14:paraId="17B8A461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TASK 16: Policy Type Comparison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Case mismatch in string comparison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fix: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SimSun"/>
          <w:sz w:val="24"/>
          <w:szCs w:val="24"/>
          <w:lang w:val="en-US"/>
        </w:rPr>
        <w:t>if (policyType == "Health")</w:t>
      </w:r>
    </w:p>
    <w:p w14:paraId="5154D17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br w:type="textWrapping"/>
      </w:r>
    </w:p>
    <w:p w14:paraId="1B5DB1D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IDFon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CC19CE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5CC19CE"/>
    <w:rsid w:val="55CD4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2026-01-15T02:37:00Z</dcterms:created>
  <dc:creator>bharath</dc:creator>
  <cp:lastModifiedBy>bharath</cp:lastModifiedBy>
  <dcterms:modified xsi:type="dcterms:W3CDTF">2026-01-15T03:10:26Z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F9C10AC8374A4A4D9EFB125119924E0A_11</vt:lpwstr>
  </property>
</Properties>
</file>